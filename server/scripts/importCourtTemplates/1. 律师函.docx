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02CC" w14:textId="77777777" w:rsidR="002C2C76" w:rsidRDefault="00000000">
      <w:pPr>
        <w:jc w:val="center"/>
        <w:rPr>
          <w:rFonts w:cs="仿宋"/>
          <w:lang w:eastAsia="zh-CN"/>
        </w:rPr>
      </w:pPr>
      <w:r>
        <w:rPr>
          <w:rFonts w:cs="仿宋" w:hint="eastAsia"/>
          <w:b/>
          <w:sz w:val="44"/>
          <w:lang w:eastAsia="zh-CN"/>
        </w:rPr>
        <w:t>律师函</w:t>
      </w:r>
    </w:p>
    <w:p w14:paraId="2A36231A" w14:textId="77777777" w:rsidR="002C2C76" w:rsidRDefault="00000000">
      <w:pPr>
        <w:jc w:val="right"/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编号：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{{编号}}</w:t>
      </w:r>
      <w:r>
        <w:rPr>
          <w:rFonts w:cs="仿宋" w:hint="eastAsia"/>
          <w:sz w:val="24"/>
          <w:szCs w:val="24"/>
          <w:lang w:eastAsia="zh-CN"/>
        </w:rPr>
        <w:t>号</w:t>
      </w:r>
    </w:p>
    <w:p w14:paraId="79ED71DC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253607D3" w14:textId="5AB127B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{{收件人姓名}}</w:t>
      </w:r>
      <w:r>
        <w:rPr>
          <w:rFonts w:cs="仿宋" w:hint="eastAsia"/>
          <w:sz w:val="24"/>
          <w:szCs w:val="24"/>
          <w:lang w:eastAsia="zh-CN"/>
        </w:rPr>
        <w:t>{{先生</w:t>
      </w:r>
      <w:r w:rsidR="009535F5">
        <w:rPr>
          <w:rFonts w:cs="仿宋" w:hint="eastAsia"/>
          <w:sz w:val="24"/>
          <w:szCs w:val="24"/>
          <w:lang w:eastAsia="zh-CN"/>
        </w:rPr>
        <w:t>或</w:t>
      </w:r>
      <w:r>
        <w:rPr>
          <w:rFonts w:cs="仿宋" w:hint="eastAsia"/>
          <w:sz w:val="24"/>
          <w:szCs w:val="24"/>
          <w:lang w:eastAsia="zh-CN"/>
        </w:rPr>
        <w:t>女士}}：</w:t>
      </w:r>
    </w:p>
    <w:p w14:paraId="24D6E9B8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{{律师事务所名称}}</w:t>
      </w:r>
      <w:r>
        <w:rPr>
          <w:rFonts w:cs="仿宋" w:hint="eastAsia"/>
          <w:sz w:val="24"/>
          <w:szCs w:val="24"/>
          <w:lang w:eastAsia="zh-CN"/>
        </w:rPr>
        <w:t>（以下称"本所"）接受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{{委托人名称}}</w:t>
      </w:r>
      <w:r>
        <w:rPr>
          <w:rFonts w:cs="仿宋" w:hint="eastAsia"/>
          <w:sz w:val="24"/>
          <w:szCs w:val="24"/>
          <w:lang w:eastAsia="zh-CN"/>
        </w:rPr>
        <w:t>（以下称"委托人"）的委托，依法指派我们作为其代理人，处理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{{案件概述}}</w:t>
      </w:r>
      <w:r>
        <w:rPr>
          <w:rFonts w:cs="仿宋" w:hint="eastAsia"/>
          <w:sz w:val="24"/>
          <w:szCs w:val="24"/>
          <w:lang w:eastAsia="zh-CN"/>
        </w:rPr>
        <w:t>事宜，特此向贵方发送律师函如下。</w:t>
      </w:r>
    </w:p>
    <w:p w14:paraId="63D0F6EE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629E066A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b/>
          <w:sz w:val="24"/>
          <w:szCs w:val="24"/>
          <w:lang w:eastAsia="zh-CN"/>
        </w:rPr>
        <w:t>一、关于本案基本情况</w:t>
      </w:r>
    </w:p>
    <w:p w14:paraId="6368F74F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根据委托人向本律师提交的材料和陈述，本律师获悉如下事实：</w:t>
      </w:r>
    </w:p>
    <w:p w14:paraId="4CE473A1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{{案件基本事实}}</w:t>
      </w:r>
    </w:p>
    <w:p w14:paraId="7334D0D6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4C3C8A6B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b/>
          <w:sz w:val="24"/>
          <w:szCs w:val="24"/>
          <w:lang w:eastAsia="zh-CN"/>
        </w:rPr>
        <w:t>二、本律师的意见</w:t>
      </w:r>
    </w:p>
    <w:p w14:paraId="4996FB45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根据上述事实和文件材料，本律师认为：</w:t>
      </w:r>
    </w:p>
    <w:p w14:paraId="40325C16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{{法律意见}}</w:t>
      </w:r>
    </w:p>
    <w:p w14:paraId="67037F8C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0C41099C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b/>
          <w:sz w:val="24"/>
          <w:szCs w:val="24"/>
          <w:lang w:eastAsia="zh-CN"/>
        </w:rPr>
        <w:t>三、总结</w:t>
      </w:r>
    </w:p>
    <w:p w14:paraId="361A60CB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综上所述，本律师建议：</w:t>
      </w:r>
    </w:p>
    <w:p w14:paraId="2D000B49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1. 希望贵方在接到本律师函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{{履行期限}}</w:t>
      </w:r>
      <w:r>
        <w:rPr>
          <w:rFonts w:cs="仿宋" w:hint="eastAsia"/>
          <w:sz w:val="24"/>
          <w:szCs w:val="24"/>
          <w:lang w:eastAsia="zh-CN"/>
        </w:rPr>
        <w:t>日内，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{{委托人具体诉求}}</w:t>
      </w:r>
      <w:r>
        <w:rPr>
          <w:rFonts w:cs="仿宋" w:hint="eastAsia"/>
          <w:sz w:val="24"/>
          <w:szCs w:val="24"/>
          <w:lang w:eastAsia="zh-CN"/>
        </w:rPr>
        <w:t>。</w:t>
      </w:r>
    </w:p>
    <w:p w14:paraId="75BDCA8E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2. 如果贵方不按以上时间履行相关法律义务，本律师将视实际情况需求，根据当事人的委托，采取包括但不限于通过诉讼、财产保全等必要的合法手段，严厉追究贵方法律责任。为免不必要的讼累，请三思而后行。</w:t>
      </w:r>
    </w:p>
    <w:p w14:paraId="0D109E07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518B305C" w14:textId="77777777" w:rsidR="002C2C76" w:rsidRDefault="00000000">
      <w:pPr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特此函告！</w:t>
      </w:r>
    </w:p>
    <w:p w14:paraId="63CB0DA4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7FD72CB5" w14:textId="77777777" w:rsidR="002C2C76" w:rsidRDefault="002C2C76">
      <w:pPr>
        <w:rPr>
          <w:rFonts w:cs="仿宋"/>
          <w:sz w:val="24"/>
          <w:szCs w:val="24"/>
          <w:lang w:eastAsia="zh-CN"/>
        </w:rPr>
      </w:pPr>
    </w:p>
    <w:p w14:paraId="7CDB1DAD" w14:textId="77777777" w:rsidR="002C2C76" w:rsidRDefault="00000000">
      <w:pPr>
        <w:jc w:val="right"/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致函人：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{{律师事务所名称}}</w:t>
      </w:r>
    </w:p>
    <w:p w14:paraId="7D0E74B3" w14:textId="77777777" w:rsidR="002C2C76" w:rsidRDefault="00000000">
      <w:pPr>
        <w:jc w:val="right"/>
        <w:rPr>
          <w:rFonts w:cs="仿宋"/>
          <w:sz w:val="24"/>
          <w:szCs w:val="24"/>
          <w:lang w:eastAsia="zh-CN"/>
        </w:rPr>
      </w:pPr>
      <w:r>
        <w:rPr>
          <w:rFonts w:cs="仿宋" w:hint="eastAsia"/>
          <w:sz w:val="24"/>
          <w:szCs w:val="24"/>
          <w:lang w:eastAsia="zh-CN"/>
        </w:rPr>
        <w:t>承办律师：</w:t>
      </w:r>
      <w:r>
        <w:rPr>
          <w:rFonts w:cs="仿宋" w:hint="eastAsia"/>
          <w:sz w:val="24"/>
          <w:szCs w:val="24"/>
          <w:shd w:val="clear" w:color="auto" w:fill="E0E0E0"/>
          <w:lang w:eastAsia="zh-CN"/>
        </w:rPr>
        <w:t>{{承办律师姓名}}</w:t>
      </w:r>
    </w:p>
    <w:p w14:paraId="2E9FE4CC" w14:textId="77777777" w:rsidR="002C2C76" w:rsidRDefault="00000000">
      <w:pPr>
        <w:jc w:val="right"/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</w:t>
      </w:r>
      <w:proofErr w:type="spellStart"/>
      <w:r>
        <w:rPr>
          <w:rFonts w:cs="仿宋" w:hint="eastAsia"/>
          <w:sz w:val="24"/>
          <w:szCs w:val="24"/>
          <w:shd w:val="clear" w:color="auto" w:fill="E0E0E0"/>
        </w:rPr>
        <w:t>出具日期</w:t>
      </w:r>
      <w:proofErr w:type="spellEnd"/>
      <w:r>
        <w:rPr>
          <w:rFonts w:cs="仿宋" w:hint="eastAsia"/>
          <w:sz w:val="24"/>
          <w:szCs w:val="24"/>
          <w:shd w:val="clear" w:color="auto" w:fill="E0E0E0"/>
        </w:rPr>
        <w:t>}}</w:t>
      </w:r>
    </w:p>
    <w:sectPr w:rsidR="002C2C7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66EA" w14:textId="77777777" w:rsidR="00264F06" w:rsidRDefault="00264F06">
      <w:pPr>
        <w:spacing w:line="240" w:lineRule="auto"/>
      </w:pPr>
      <w:r>
        <w:separator/>
      </w:r>
    </w:p>
  </w:endnote>
  <w:endnote w:type="continuationSeparator" w:id="0">
    <w:p w14:paraId="1FF6E9BD" w14:textId="77777777" w:rsidR="00264F06" w:rsidRDefault="00264F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00"/>
    <w:family w:val="auto"/>
    <w:pitch w:val="default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C4BC" w14:textId="77777777" w:rsidR="00264F06" w:rsidRDefault="00264F06">
      <w:pPr>
        <w:spacing w:after="0"/>
      </w:pPr>
      <w:r>
        <w:separator/>
      </w:r>
    </w:p>
  </w:footnote>
  <w:footnote w:type="continuationSeparator" w:id="0">
    <w:p w14:paraId="5456D7C8" w14:textId="77777777" w:rsidR="00264F06" w:rsidRDefault="00264F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87693764">
    <w:abstractNumId w:val="1"/>
  </w:num>
  <w:num w:numId="2" w16cid:durableId="1758668364">
    <w:abstractNumId w:val="4"/>
  </w:num>
  <w:num w:numId="3" w16cid:durableId="1736851251">
    <w:abstractNumId w:val="5"/>
  </w:num>
  <w:num w:numId="4" w16cid:durableId="1591501901">
    <w:abstractNumId w:val="2"/>
  </w:num>
  <w:num w:numId="5" w16cid:durableId="1131438106">
    <w:abstractNumId w:val="0"/>
  </w:num>
  <w:num w:numId="6" w16cid:durableId="41096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02"/>
    <w:rsid w:val="00264F06"/>
    <w:rsid w:val="0029639D"/>
    <w:rsid w:val="002C2C76"/>
    <w:rsid w:val="00326F90"/>
    <w:rsid w:val="00751D03"/>
    <w:rsid w:val="0092568F"/>
    <w:rsid w:val="009535F5"/>
    <w:rsid w:val="00AA1D8D"/>
    <w:rsid w:val="00B47730"/>
    <w:rsid w:val="00CB0664"/>
    <w:rsid w:val="00FC693F"/>
    <w:rsid w:val="5DC7E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93919A"/>
  <w14:defaultImageDpi w14:val="300"/>
  <w15:docId w15:val="{D2D7CCC8-9C28-D747-8C41-FEE41631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office7371</cp:lastModifiedBy>
  <cp:revision>5</cp:revision>
  <dcterms:created xsi:type="dcterms:W3CDTF">2013-12-24T07:15:00Z</dcterms:created>
  <dcterms:modified xsi:type="dcterms:W3CDTF">2026-05-21T02:47:00Z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2705D8359FA1CFFABA080E6A8F434041_42</vt:lpwstr>
  </property>
</Properties>
</file>